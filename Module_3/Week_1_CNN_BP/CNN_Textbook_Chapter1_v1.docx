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D36F2">
      <w:pPr>
        <w:pStyle w:val="2"/>
      </w:pPr>
      <w:r>
        <w:t>CNN Textbook - Chapter 1</w:t>
      </w:r>
    </w:p>
    <w:p w14:paraId="0588F5DA">
      <w:pPr>
        <w:pStyle w:val="3"/>
      </w:pPr>
      <w:r>
        <w:t>Objectives</w:t>
      </w:r>
    </w:p>
    <w:p w14:paraId="2A79C23B">
      <w:pPr>
        <w:pStyle w:val="23"/>
      </w:pPr>
      <w:r>
        <w:t>Images as matrices</w:t>
      </w:r>
    </w:p>
    <w:p w14:paraId="087FAD1D">
      <w:pPr>
        <w:pStyle w:val="23"/>
      </w:pPr>
      <w:r>
        <w:t>Filters</w:t>
      </w:r>
    </w:p>
    <w:p w14:paraId="679F3C11">
      <w:pPr>
        <w:pStyle w:val="23"/>
      </w:pPr>
      <w:r>
        <w:t>Stride</w:t>
      </w:r>
    </w:p>
    <w:p w14:paraId="7F4918B2">
      <w:pPr>
        <w:pStyle w:val="23"/>
      </w:pPr>
      <w:r>
        <w:t>Padding</w:t>
      </w:r>
    </w:p>
    <w:p w14:paraId="3E38A128">
      <w:pPr>
        <w:pStyle w:val="23"/>
      </w:pPr>
      <w:r>
        <w:t>Feature Maps</w:t>
      </w:r>
    </w:p>
    <w:p w14:paraId="7122AFFC">
      <w:pPr>
        <w:pStyle w:val="3"/>
      </w:pPr>
      <w:r>
        <w:t>Core Notes</w:t>
      </w:r>
    </w:p>
    <w:p w14:paraId="51C4F307">
      <w:r>
        <w:t>A 3x3 filter has 9 learnable weights. Same filter is shared across all images. Filter starts at top-left and moves according to stride. Padding enlarges the image, not the filter. 5x5 + padding1 =&gt;7x7. 3x3 filter on 7x7 has 25 valid positions producing a 5x5 feature map.</w:t>
      </w:r>
    </w:p>
    <w:p w14:paraId="6C70948A">
      <w:pPr>
        <w:pStyle w:val="3"/>
      </w:pPr>
      <w:r>
        <w:t>Your Doubts</w:t>
      </w:r>
    </w:p>
    <w:p w14:paraId="47892E3B">
      <w:pPr>
        <w:pStyle w:val="23"/>
      </w:pPr>
      <w:r>
        <w:t>Why zeros?</w:t>
      </w:r>
    </w:p>
    <w:p w14:paraId="0CE33F95">
      <w:pPr>
        <w:pStyle w:val="23"/>
      </w:pPr>
      <w:r>
        <w:t>Does padding change filter?</w:t>
      </w:r>
    </w:p>
    <w:p w14:paraId="5A7E1AA8">
      <w:pPr>
        <w:pStyle w:val="23"/>
      </w:pPr>
      <w:r>
        <w:t>How filter moves?</w:t>
      </w:r>
    </w:p>
    <w:p w14:paraId="059B3257">
      <w:pPr>
        <w:pStyle w:val="23"/>
      </w:pPr>
      <w:r>
        <w:t>How 25 outputs arise?</w:t>
      </w:r>
    </w:p>
    <w:p w14:paraId="08660B9C">
      <w:pPr>
        <w:pStyle w:val="23"/>
        <w:numPr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86400" cy="3086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E2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Bhargavi Lingamaneni</cp:lastModifiedBy>
  <dcterms:modified xsi:type="dcterms:W3CDTF">2026-07-27T02:23:04Z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1BFC0CA01BBD417982383BA0B11690D2_12</vt:lpwstr>
  </property>
</Properties>
</file>